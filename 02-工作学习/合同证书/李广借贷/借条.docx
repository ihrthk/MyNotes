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1D6EB">
      <w:pPr>
        <w:jc w:val="center"/>
      </w:pPr>
      <w:r>
        <w:rPr>
          <w:rFonts w:ascii="黑体" w:hAnsi="黑体" w:eastAsia="黑体"/>
          <w:b/>
          <w:sz w:val="44"/>
        </w:rPr>
        <w:t>借 条</w:t>
      </w:r>
    </w:p>
    <w:p w14:paraId="68CEF67D">
      <w:r>
        <w:rPr>
          <w:rFonts w:ascii="宋体" w:hAnsi="宋体" w:eastAsia="宋体"/>
          <w:sz w:val="24"/>
        </w:rPr>
        <w:t xml:space="preserve">因资金周转需要，今本人 </w:t>
      </w:r>
      <w:r>
        <w:rPr>
          <w:rFonts w:ascii="宋体" w:hAnsi="宋体" w:eastAsia="宋体"/>
          <w:b/>
          <w:sz w:val="24"/>
        </w:rPr>
        <w:t>李广</w:t>
      </w:r>
      <w:r>
        <w:rPr>
          <w:rFonts w:ascii="宋体" w:hAnsi="宋体" w:eastAsia="宋体"/>
          <w:sz w:val="24"/>
        </w:rPr>
        <w:t xml:space="preserve">（借款人）收到 </w:t>
      </w:r>
      <w:r>
        <w:rPr>
          <w:rFonts w:ascii="宋体" w:hAnsi="宋体" w:eastAsia="宋体"/>
          <w:b/>
          <w:sz w:val="24"/>
        </w:rPr>
        <w:t>张利顺</w:t>
      </w:r>
      <w:r>
        <w:rPr>
          <w:rFonts w:ascii="宋体" w:hAnsi="宋体" w:eastAsia="宋体"/>
          <w:sz w:val="24"/>
        </w:rPr>
        <w:t>（出借人）通过银行转账方式出借的款项共计人民币</w:t>
      </w:r>
      <w:r>
        <w:rPr>
          <w:rFonts w:ascii="宋体" w:hAnsi="宋体" w:eastAsia="宋体"/>
          <w:b/>
          <w:sz w:val="24"/>
        </w:rPr>
        <w:t>贰拾伍万元整（¥250,000.00）</w:t>
      </w:r>
      <w:r>
        <w:rPr>
          <w:rFonts w:ascii="宋体" w:hAnsi="宋体" w:eastAsia="宋体"/>
          <w:sz w:val="24"/>
        </w:rPr>
        <w:t>。具体支付情况如下，本人确认已全部收到：</w:t>
      </w:r>
    </w:p>
    <w:p w14:paraId="16B9CD9D">
      <w:pPr>
        <w:pStyle w:val="14"/>
        <w:ind w:left="720"/>
      </w:pPr>
      <w:r>
        <w:rPr>
          <w:rFonts w:ascii="宋体" w:hAnsi="宋体" w:eastAsia="宋体"/>
          <w:sz w:val="22"/>
        </w:rPr>
        <w:t>2022年6月8日，收到出借人通过其本人名下工商银行账户（卡号：6212260200147622993）转账支付的伍万元整（¥50,000.00）；</w:t>
      </w:r>
    </w:p>
    <w:p w14:paraId="100FFBD7">
      <w:pPr>
        <w:pStyle w:val="14"/>
        <w:ind w:left="720"/>
      </w:pPr>
      <w:r>
        <w:rPr>
          <w:rFonts w:ascii="宋体" w:hAnsi="宋体" w:eastAsia="宋体"/>
          <w:sz w:val="22"/>
        </w:rPr>
        <w:t>2022年6月9日，收到出借人通过其本人名下上述同一账户转账支付的伍万元整（¥50,000.00）；</w:t>
      </w:r>
    </w:p>
    <w:p w14:paraId="39CB1A5F">
      <w:pPr>
        <w:pStyle w:val="14"/>
        <w:ind w:left="720"/>
      </w:pPr>
      <w:r>
        <w:rPr>
          <w:rFonts w:ascii="宋体" w:hAnsi="宋体" w:eastAsia="宋体"/>
          <w:sz w:val="22"/>
        </w:rPr>
        <w:t>2022年6月10日，收到出借人通过其本人名下上述同一账户转账支付的伍万元整（¥50,000.00）；</w:t>
      </w:r>
    </w:p>
    <w:p w14:paraId="40B18FC4">
      <w:pPr>
        <w:pStyle w:val="14"/>
        <w:ind w:left="720"/>
      </w:pPr>
      <w:r>
        <w:rPr>
          <w:rFonts w:ascii="宋体" w:hAnsi="宋体" w:eastAsia="宋体"/>
          <w:sz w:val="22"/>
        </w:rPr>
        <w:t>2024年3月8日，收到出借人通过其本人名下上述同一账户转账支付的壹拾万元整（¥100,000.00）。</w:t>
      </w:r>
    </w:p>
    <w:p w14:paraId="574759B6">
      <w:r>
        <w:rPr>
          <w:rFonts w:ascii="宋体" w:hAnsi="宋体" w:eastAsia="宋体"/>
          <w:b/>
          <w:sz w:val="24"/>
        </w:rPr>
        <w:t>双方确认，上述四笔转账共同构成一笔总额为人民币贰拾伍万元整（¥250,000.00）的借款。</w:t>
      </w:r>
    </w:p>
    <w:p w14:paraId="26F4DFF8">
      <w:r>
        <w:rPr>
          <w:rFonts w:ascii="宋体" w:hAnsi="宋体" w:eastAsia="宋体"/>
          <w:sz w:val="24"/>
        </w:rPr>
        <w:t>还款方式为等额本息，分120期按月偿还，每月还款额为人民币叁仟元整（¥3,000.00），该金额为固定月供。根据上述本金、期限及月供金额折算，本借款的实际年化利率约为7.748%。首期还款日为2026年2月15日，此后每月15日为还款日。具体每期应还本金、利息及剩余本金详见附件《还款计划表》，该附件与本借条具有同等法律效力。</w:t>
      </w:r>
    </w:p>
    <w:p w14:paraId="06C7DBA3">
      <w:r>
        <w:rPr>
          <w:rFonts w:ascii="宋体" w:hAnsi="宋体" w:eastAsia="宋体"/>
          <w:b/>
          <w:sz w:val="24"/>
        </w:rPr>
        <w:t>第一条  提前还款</w:t>
      </w:r>
    </w:p>
    <w:p w14:paraId="4A775DAA">
      <w:r>
        <w:rPr>
          <w:rFonts w:ascii="宋体" w:hAnsi="宋体" w:eastAsia="宋体"/>
          <w:sz w:val="24"/>
        </w:rPr>
        <w:t>借款人有权提前清偿全部剩余借款。若提前还款，借款人只需清偿提前还款日当日的剩余本金，无需支付该日之后的任何利息。</w:t>
      </w:r>
    </w:p>
    <w:p w14:paraId="16A3D97C">
      <w:r>
        <w:rPr>
          <w:rFonts w:ascii="宋体" w:hAnsi="宋体" w:eastAsia="宋体"/>
          <w:b/>
          <w:sz w:val="24"/>
        </w:rPr>
        <w:t>第二条  违约责任</w:t>
      </w:r>
    </w:p>
    <w:p w14:paraId="06784BCE">
      <w:r>
        <w:rPr>
          <w:rFonts w:ascii="宋体" w:hAnsi="宋体" w:eastAsia="宋体"/>
          <w:sz w:val="24"/>
        </w:rPr>
        <w:t>若借款人未按附件《还款计划表》约定的日期足额偿还任何一期款项，则全部借款立即提前到期，出借人有权要求借款人一次性清偿剩余全部本金。</w:t>
      </w:r>
    </w:p>
    <w:p w14:paraId="5D4180F3">
      <w:r>
        <w:rPr>
          <w:rFonts w:ascii="宋体" w:hAnsi="宋体" w:eastAsia="宋体"/>
          <w:b/>
          <w:sz w:val="24"/>
        </w:rPr>
        <w:t>第三条  争议解决</w:t>
      </w:r>
    </w:p>
    <w:p w14:paraId="3E1E5D75">
      <w:r>
        <w:rPr>
          <w:rFonts w:ascii="宋体" w:hAnsi="宋体" w:eastAsia="宋体"/>
          <w:sz w:val="24"/>
        </w:rPr>
        <w:t>因履行本借条所产生的任何争议，双方应协商解决；协商不成的，任何一方均有权向出借人住所地人民法院提起诉讼。</w:t>
      </w:r>
    </w:p>
    <w:p w14:paraId="674AF1EC"/>
    <w:p w14:paraId="1A8FB136">
      <w:r>
        <w:rPr>
          <w:rFonts w:ascii="宋体" w:hAnsi="宋体" w:eastAsia="宋体"/>
          <w:b/>
          <w:sz w:val="24"/>
        </w:rPr>
        <w:t>借款人信息：</w:t>
      </w:r>
    </w:p>
    <w:p w14:paraId="4AD08121">
      <w:r>
        <w:rPr>
          <w:rFonts w:ascii="宋体" w:hAnsi="宋体" w:eastAsia="宋体"/>
          <w:sz w:val="24"/>
        </w:rPr>
        <w:t>姓名：________</w:t>
      </w:r>
    </w:p>
    <w:p w14:paraId="357C1015">
      <w:r>
        <w:rPr>
          <w:rFonts w:ascii="宋体" w:hAnsi="宋体" w:eastAsia="宋体"/>
          <w:sz w:val="24"/>
        </w:rPr>
        <w:t>身份证号：________________</w:t>
      </w:r>
    </w:p>
    <w:p w14:paraId="41DEEB08">
      <w:r>
        <w:rPr>
          <w:rFonts w:ascii="宋体" w:hAnsi="宋体" w:eastAsia="宋体"/>
          <w:b/>
          <w:sz w:val="24"/>
        </w:rPr>
        <w:t>出借人信息：</w:t>
      </w:r>
    </w:p>
    <w:p w14:paraId="1CE4F299">
      <w:r>
        <w:rPr>
          <w:rFonts w:ascii="宋体" w:hAnsi="宋体" w:eastAsia="宋体"/>
          <w:sz w:val="24"/>
        </w:rPr>
        <w:t>姓名：________</w:t>
      </w:r>
    </w:p>
    <w:p w14:paraId="68A23AEA">
      <w:r>
        <w:rPr>
          <w:rFonts w:ascii="宋体" w:hAnsi="宋体" w:eastAsia="宋体"/>
          <w:sz w:val="24"/>
        </w:rPr>
        <w:t>身份证号：________________</w:t>
      </w:r>
      <w:bookmarkStart w:id="0" w:name="_GoBack"/>
      <w:bookmarkEnd w:id="0"/>
    </w:p>
    <w:p w14:paraId="5F7730CD"/>
    <w:p w14:paraId="47191500">
      <w:r>
        <w:rPr>
          <w:rFonts w:ascii="宋体" w:hAnsi="宋体" w:eastAsia="宋体"/>
          <w:b/>
          <w:sz w:val="24"/>
        </w:rPr>
        <w:t>立此为据，空口无凭。</w:t>
      </w:r>
    </w:p>
    <w:p w14:paraId="019D7D2B"/>
    <w:tbl>
      <w:tblPr>
        <w:tblStyle w:val="32"/>
        <w:tblW w:w="99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4156"/>
      </w:tblGrid>
      <w:tr w14:paraId="1C871FCB">
        <w:tc>
          <w:tcPr>
            <w:tcW w:w="5760" w:type="dxa"/>
          </w:tcPr>
          <w:p w14:paraId="41F91FBB">
            <w:r>
              <w:rPr>
                <w:rFonts w:ascii="宋体" w:hAnsi="宋体" w:eastAsia="宋体"/>
                <w:sz w:val="24"/>
              </w:rPr>
              <w:t>借款人（亲笔签名并捺印）：________</w:t>
            </w:r>
          </w:p>
        </w:tc>
        <w:tc>
          <w:tcPr>
            <w:tcW w:w="4156" w:type="dxa"/>
          </w:tcPr>
          <w:p w14:paraId="60007F24">
            <w:r>
              <w:rPr>
                <w:rFonts w:ascii="宋体" w:hAnsi="宋体" w:eastAsia="宋体"/>
                <w:sz w:val="24"/>
              </w:rPr>
              <w:t>签订日期：________年____月____日</w:t>
            </w:r>
          </w:p>
        </w:tc>
      </w:tr>
    </w:tbl>
    <w:p w14:paraId="7E5632E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F9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咖啡洒在键盘上</cp:lastModifiedBy>
  <dcterms:modified xsi:type="dcterms:W3CDTF">2026-01-19T13:37:45Z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0B91A868D147DAED29C36D6958B3A9CE_42</vt:lpwstr>
  </property>
</Properties>
</file>